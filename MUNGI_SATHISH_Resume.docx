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E541D">
      <w:pPr>
        <w:spacing w:after="40"/>
        <w:jc w:val="center"/>
      </w:pPr>
      <w:r>
        <w:rPr>
          <w:rFonts w:ascii="Arial" w:hAnsi="Arial"/>
          <w:b/>
          <w:color w:val="0F2043"/>
          <w:sz w:val="36"/>
        </w:rPr>
        <w:t>MUNGI SATHISH</w:t>
      </w:r>
    </w:p>
    <w:p w14:paraId="65BF8234">
      <w:pPr>
        <w:spacing w:after="160"/>
        <w:jc w:val="center"/>
      </w:pPr>
      <w:r>
        <w:rPr>
          <w:rFonts w:ascii="Arial" w:hAnsi="Arial"/>
          <w:color w:val="282828"/>
          <w:sz w:val="19"/>
        </w:rPr>
        <w:t>Ongole, Andhra Pradesh, India  |  9959863282  |  sathishmungi@gmail.com</w:t>
      </w:r>
      <w:r>
        <w:rPr>
          <w:rFonts w:ascii="Arial" w:hAnsi="Arial"/>
          <w:color w:val="282828"/>
          <w:sz w:val="19"/>
        </w:rPr>
        <w:br w:type="textWrapping"/>
      </w:r>
      <w:r>
        <w:rPr>
          <w:rFonts w:ascii="Arial" w:hAnsi="Arial"/>
          <w:color w:val="282828"/>
          <w:sz w:val="19"/>
        </w:rPr>
        <w:t>LinkedIn: linkedin.com/in/sathish-mungi  |  GitHub: github.com/Sathish-Stackk</w:t>
      </w:r>
    </w:p>
    <w:p w14:paraId="2879CC1C">
      <w:pPr>
        <w:keepNext/>
        <w:pBdr>
          <w:bottom w:val="single" w:color="0F2043" w:sz="8" w:space="2"/>
        </w:pBdr>
        <w:spacing w:before="200" w:after="60"/>
      </w:pPr>
      <w:r>
        <w:rPr>
          <w:rFonts w:ascii="Arial" w:hAnsi="Arial"/>
          <w:b/>
          <w:color w:val="0F2043"/>
          <w:sz w:val="22"/>
        </w:rPr>
        <w:t>PROFESSIONAL SUMMARY</w:t>
      </w:r>
    </w:p>
    <w:p w14:paraId="54E51EC0">
      <w:pPr>
        <w:spacing w:before="0" w:after="40" w:line="276" w:lineRule="auto"/>
      </w:pPr>
      <w:r>
        <w:rPr>
          <w:rFonts w:ascii="Arial" w:hAnsi="Arial"/>
          <w:color w:val="282828"/>
          <w:sz w:val="20"/>
        </w:rPr>
        <w:t>Final-year B.Tech Computer Science and Engineering student with hands-on full-stack development experience across Python, Java, JavaScript, and React.js. Skilled in building RESTful APIs, working with SQL and NoSQL databases, and applying AI/NLP algorithms and Agile practices with Git/GitHub version control. Seeking an entry-level Full Stack Developer / Software Engineer role to contribute to scalable, production-quality web applications.</w:t>
      </w:r>
    </w:p>
    <w:p w14:paraId="392E2B53">
      <w:pPr>
        <w:keepNext/>
        <w:pBdr>
          <w:bottom w:val="single" w:color="0F2043" w:sz="8" w:space="2"/>
        </w:pBdr>
        <w:spacing w:before="200" w:after="60"/>
      </w:pPr>
      <w:r>
        <w:rPr>
          <w:rFonts w:ascii="Arial" w:hAnsi="Arial"/>
          <w:b/>
          <w:color w:val="0F2043"/>
          <w:sz w:val="22"/>
        </w:rPr>
        <w:t>TECHNICAL SKILLS</w:t>
      </w:r>
    </w:p>
    <w:p w14:paraId="4C9E0CBB">
      <w:pPr>
        <w:pStyle w:val="23"/>
        <w:spacing w:before="0" w:after="40" w:line="276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Programming Languages: </w:t>
      </w:r>
      <w:r>
        <w:rPr>
          <w:rFonts w:ascii="Arial" w:hAnsi="Arial"/>
          <w:color w:val="282828"/>
          <w:sz w:val="19"/>
        </w:rPr>
        <w:t>Python, Java, JavaScript (ES6+), SQL</w:t>
      </w:r>
    </w:p>
    <w:p w14:paraId="35C4909E">
      <w:pPr>
        <w:pStyle w:val="23"/>
        <w:spacing w:before="0" w:after="40" w:line="276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Front-End: </w:t>
      </w:r>
      <w:r>
        <w:rPr>
          <w:rFonts w:ascii="Arial" w:hAnsi="Arial"/>
          <w:color w:val="282828"/>
          <w:sz w:val="19"/>
        </w:rPr>
        <w:t>HTML, CSS, JavaScript, React.js, Chart.js</w:t>
      </w:r>
    </w:p>
    <w:p w14:paraId="28B93991">
      <w:pPr>
        <w:pStyle w:val="23"/>
        <w:spacing w:before="0" w:after="40" w:line="276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Back-End &amp; APIs: </w:t>
      </w:r>
      <w:r>
        <w:rPr>
          <w:rFonts w:ascii="Arial" w:hAnsi="Arial"/>
          <w:color w:val="282828"/>
          <w:sz w:val="19"/>
        </w:rPr>
        <w:t>Node.js, Express.js, Python (Flask/FastAPI), RESTful APIs, WebSockets</w:t>
      </w:r>
    </w:p>
    <w:p w14:paraId="3DBB31C5">
      <w:pPr>
        <w:pStyle w:val="23"/>
        <w:spacing w:before="0" w:after="40" w:line="276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Databases: </w:t>
      </w:r>
      <w:r>
        <w:rPr>
          <w:rFonts w:ascii="Arial" w:hAnsi="Arial"/>
          <w:color w:val="282828"/>
          <w:sz w:val="19"/>
        </w:rPr>
        <w:t>MySQL, PostgreSQL, MongoDB</w:t>
      </w:r>
    </w:p>
    <w:p w14:paraId="2BE532FB">
      <w:pPr>
        <w:pStyle w:val="23"/>
        <w:spacing w:before="0" w:after="40" w:line="276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DevOps &amp; Developer Tools: </w:t>
      </w:r>
      <w:r>
        <w:rPr>
          <w:rFonts w:ascii="Arial" w:hAnsi="Arial"/>
          <w:color w:val="282828"/>
          <w:sz w:val="19"/>
        </w:rPr>
        <w:t>Git, GitHub, Postman, Visual Studio Code</w:t>
      </w:r>
    </w:p>
    <w:p w14:paraId="439C37E0">
      <w:pPr>
        <w:pStyle w:val="23"/>
        <w:spacing w:before="0" w:after="40" w:line="276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Core CS Foundations: </w:t>
      </w:r>
      <w:r>
        <w:rPr>
          <w:rFonts w:ascii="Arial" w:hAnsi="Arial"/>
          <w:color w:val="282828"/>
          <w:sz w:val="19"/>
        </w:rPr>
        <w:t>Data Structures and Algorithms, Object-Oriented Programming, DBMS, Computer Networks</w:t>
      </w:r>
    </w:p>
    <w:p w14:paraId="46A36E1A">
      <w:pPr>
        <w:keepNext/>
        <w:pBdr>
          <w:bottom w:val="single" w:color="0F2043" w:sz="8" w:space="2"/>
        </w:pBdr>
        <w:spacing w:before="200" w:after="60"/>
      </w:pPr>
      <w:r>
        <w:rPr>
          <w:rFonts w:ascii="Arial" w:hAnsi="Arial"/>
          <w:b/>
          <w:color w:val="0F2043"/>
          <w:sz w:val="22"/>
        </w:rPr>
        <w:t>PROJECTS</w:t>
      </w:r>
    </w:p>
    <w:p w14:paraId="584CD6A2">
      <w:pPr>
        <w:keepNext/>
        <w:spacing w:before="80" w:after="20"/>
      </w:pPr>
      <w:r>
        <w:rPr>
          <w:rFonts w:ascii="Arial" w:hAnsi="Arial"/>
          <w:b/>
          <w:color w:val="0F2043"/>
          <w:sz w:val="20"/>
        </w:rPr>
        <w:t>Nexus</w:t>
      </w:r>
      <w:r>
        <w:rPr>
          <w:rFonts w:hint="default" w:ascii="Arial" w:hAnsi="Arial"/>
          <w:b/>
          <w:color w:val="0F2043"/>
          <w:sz w:val="20"/>
          <w:lang w:val="en-IN"/>
        </w:rPr>
        <w:t xml:space="preserve"> </w:t>
      </w:r>
      <w:bookmarkStart w:id="0" w:name="_GoBack"/>
      <w:bookmarkEnd w:id="0"/>
      <w:r>
        <w:rPr>
          <w:rFonts w:hint="default" w:ascii="Arial" w:hAnsi="Arial"/>
          <w:b/>
          <w:color w:val="0F2043"/>
          <w:sz w:val="20"/>
          <w:lang w:val="en-IN"/>
        </w:rPr>
        <w:t>A</w:t>
      </w:r>
      <w:r>
        <w:rPr>
          <w:rFonts w:ascii="Arial" w:hAnsi="Arial"/>
          <w:b/>
          <w:color w:val="0F2043"/>
          <w:sz w:val="20"/>
        </w:rPr>
        <w:t>TS — Autonomous AI Resume Architect &amp; Technical Interview Copilot</w:t>
      </w:r>
    </w:p>
    <w:p w14:paraId="452A801D">
      <w:pPr>
        <w:keepNext/>
        <w:spacing w:after="40"/>
      </w:pPr>
      <w:r>
        <w:rPr>
          <w:rFonts w:ascii="Arial" w:hAnsi="Arial"/>
          <w:i/>
          <w:color w:val="464646"/>
          <w:sz w:val="18"/>
        </w:rPr>
        <w:t>Tech Stack: React.js, Node.js, Python, NLP (TF-IDF &amp; Cosine Similarity), Chart.js, WebSockets, jsPDF</w:t>
      </w:r>
    </w:p>
    <w:p w14:paraId="406B3E5B">
      <w:pPr>
        <w:pStyle w:val="23"/>
        <w:spacing w:before="0" w:after="40" w:line="276" w:lineRule="auto"/>
        <w:ind w:left="360"/>
      </w:pPr>
      <w:r>
        <w:rPr>
          <w:rFonts w:ascii="Arial" w:hAnsi="Arial"/>
          <w:color w:val="282828"/>
          <w:sz w:val="19"/>
        </w:rPr>
        <w:t>Architected a multi-agent resume parsing platform utilizing TF-IDF term vectors and cosine similarity algorithms, achieving 94%+ ATS parsing precision.</w:t>
      </w:r>
    </w:p>
    <w:p w14:paraId="2C51293D">
      <w:pPr>
        <w:pStyle w:val="23"/>
        <w:spacing w:before="0" w:after="40" w:line="276" w:lineRule="auto"/>
        <w:ind w:left="360"/>
      </w:pPr>
      <w:r>
        <w:rPr>
          <w:rFonts w:ascii="Arial" w:hAnsi="Arial"/>
          <w:color w:val="282828"/>
          <w:sz w:val="19"/>
        </w:rPr>
        <w:t>Built an interactive real-time technical interview simulator handling simulated mock interactions via WebSockets with automated rubric evaluations.</w:t>
      </w:r>
    </w:p>
    <w:p w14:paraId="521F9E46">
      <w:pPr>
        <w:pStyle w:val="23"/>
        <w:spacing w:before="0" w:after="40" w:line="276" w:lineRule="auto"/>
        <w:ind w:left="360"/>
      </w:pPr>
      <w:r>
        <w:rPr>
          <w:rFonts w:ascii="Arial" w:hAnsi="Arial"/>
          <w:color w:val="282828"/>
          <w:sz w:val="19"/>
        </w:rPr>
        <w:t>Engineered single-column ATS PDF generator with jsPDF, improving parsing success rate across 10+ target ATS platforms (Workday, Taleo, Greenhouse).</w:t>
      </w:r>
    </w:p>
    <w:p w14:paraId="647C41BA">
      <w:pPr>
        <w:pStyle w:val="23"/>
        <w:spacing w:before="0" w:after="40" w:line="276" w:lineRule="auto"/>
        <w:ind w:left="360"/>
      </w:pPr>
      <w:r>
        <w:rPr>
          <w:rFonts w:ascii="Arial" w:hAnsi="Arial"/>
          <w:color w:val="282828"/>
          <w:sz w:val="19"/>
        </w:rPr>
        <w:t>Developed interactive data visualization dashboard in Chart.js displaying keyword density heatmaps and skill coverage matrices.</w:t>
      </w:r>
    </w:p>
    <w:p w14:paraId="7C7EC974">
      <w:pPr>
        <w:keepNext/>
        <w:spacing w:before="80" w:after="20"/>
      </w:pPr>
      <w:r>
        <w:rPr>
          <w:rFonts w:ascii="Arial" w:hAnsi="Arial"/>
          <w:b/>
          <w:color w:val="0F2043"/>
          <w:sz w:val="20"/>
        </w:rPr>
        <w:t>AgriVision AI — Autonomous Smart Farming Rover (Concept Project)</w:t>
      </w:r>
    </w:p>
    <w:p w14:paraId="5846B7FB">
      <w:pPr>
        <w:keepNext/>
        <w:spacing w:after="40"/>
      </w:pPr>
      <w:r>
        <w:rPr>
          <w:rFonts w:ascii="Arial" w:hAnsi="Arial"/>
          <w:i/>
          <w:color w:val="464646"/>
          <w:sz w:val="18"/>
        </w:rPr>
        <w:t>Tech Stack: AI, Computer Vision, Sensors, Robotics, Python</w:t>
      </w:r>
    </w:p>
    <w:p w14:paraId="20D4EDD2">
      <w:pPr>
        <w:pStyle w:val="23"/>
        <w:spacing w:before="0" w:after="40" w:line="276" w:lineRule="auto"/>
        <w:ind w:left="360"/>
      </w:pPr>
      <w:r>
        <w:rPr>
          <w:rFonts w:ascii="Arial" w:hAnsi="Arial"/>
          <w:color w:val="282828"/>
          <w:sz w:val="19"/>
        </w:rPr>
        <w:t>Designed a concept for an autonomous rover using sensors, computer vision, and AI to automate field monitoring for precision agriculture.</w:t>
      </w:r>
    </w:p>
    <w:p w14:paraId="2FE029F3">
      <w:pPr>
        <w:pStyle w:val="23"/>
        <w:spacing w:before="0" w:after="40" w:line="276" w:lineRule="auto"/>
        <w:ind w:left="360"/>
      </w:pPr>
      <w:r>
        <w:rPr>
          <w:rFonts w:ascii="Arial" w:hAnsi="Arial"/>
          <w:color w:val="282828"/>
          <w:sz w:val="19"/>
        </w:rPr>
        <w:t>Modeled multi-sensor telemetry workflows for real-time soil analysis, crop health assessment, and autonomous navigation.</w:t>
      </w:r>
    </w:p>
    <w:p w14:paraId="00774C73">
      <w:pPr>
        <w:keepNext/>
        <w:pBdr>
          <w:bottom w:val="single" w:color="0F2043" w:sz="8" w:space="2"/>
        </w:pBdr>
        <w:spacing w:before="200" w:after="60"/>
      </w:pPr>
      <w:r>
        <w:rPr>
          <w:rFonts w:ascii="Arial" w:hAnsi="Arial"/>
          <w:b/>
          <w:color w:val="0F2043"/>
          <w:sz w:val="22"/>
        </w:rPr>
        <w:t>INTERNSHIP EXPERIENCE</w:t>
      </w:r>
    </w:p>
    <w:p w14:paraId="7C31E81C">
      <w:pPr>
        <w:keepNext/>
        <w:spacing w:before="80" w:after="40"/>
      </w:pPr>
      <w:r>
        <w:rPr>
          <w:rFonts w:ascii="Arial" w:hAnsi="Arial"/>
          <w:b/>
          <w:color w:val="0F2043"/>
          <w:sz w:val="20"/>
        </w:rPr>
        <w:t>Google Android Developer Virtual Internship — EduSkills</w:t>
      </w:r>
    </w:p>
    <w:p w14:paraId="3527C883">
      <w:pPr>
        <w:pStyle w:val="23"/>
        <w:spacing w:before="0" w:after="40" w:line="276" w:lineRule="auto"/>
        <w:ind w:left="360"/>
      </w:pPr>
      <w:r>
        <w:rPr>
          <w:rFonts w:ascii="Arial" w:hAnsi="Arial"/>
          <w:color w:val="282828"/>
          <w:sz w:val="19"/>
        </w:rPr>
        <w:t>Completed a project-based virtual internship covering Android application development and mobile app workflows.</w:t>
      </w:r>
    </w:p>
    <w:p w14:paraId="1A6F6D9E">
      <w:pPr>
        <w:pStyle w:val="23"/>
        <w:spacing w:before="0" w:after="40" w:line="276" w:lineRule="auto"/>
        <w:ind w:left="360"/>
      </w:pPr>
      <w:r>
        <w:rPr>
          <w:rFonts w:ascii="Arial" w:hAnsi="Arial"/>
          <w:color w:val="282828"/>
          <w:sz w:val="19"/>
        </w:rPr>
        <w:t>Built and debugged sample Android app modules, applying core programming and UI logic principles.</w:t>
      </w:r>
    </w:p>
    <w:p w14:paraId="4CD2C9D7">
      <w:pPr>
        <w:keepNext/>
        <w:pBdr>
          <w:bottom w:val="single" w:color="0F2043" w:sz="8" w:space="2"/>
        </w:pBdr>
        <w:spacing w:before="200" w:after="60"/>
      </w:pPr>
      <w:r>
        <w:rPr>
          <w:rFonts w:ascii="Arial" w:hAnsi="Arial"/>
          <w:b/>
          <w:color w:val="0F2043"/>
          <w:sz w:val="22"/>
        </w:rPr>
        <w:t>EDUCATION</w:t>
      </w:r>
    </w:p>
    <w:p w14:paraId="37C4A460">
      <w:pPr>
        <w:spacing w:before="80" w:after="40"/>
      </w:pPr>
      <w:r>
        <w:rPr>
          <w:rFonts w:ascii="Arial" w:hAnsi="Arial"/>
          <w:b/>
          <w:color w:val="0F2043"/>
          <w:sz w:val="20"/>
        </w:rPr>
        <w:t>QIS College of Engineering &amp; Technology, Ongole, Andhra Pradesh  |  2023 – 2027</w:t>
      </w:r>
      <w:r>
        <w:rPr>
          <w:rFonts w:ascii="Arial" w:hAnsi="Arial"/>
          <w:b/>
          <w:color w:val="0F2043"/>
          <w:sz w:val="20"/>
        </w:rPr>
        <w:br w:type="textWrapping"/>
      </w:r>
      <w:r>
        <w:rPr>
          <w:rFonts w:ascii="Arial" w:hAnsi="Arial"/>
          <w:color w:val="282828"/>
          <w:sz w:val="19"/>
        </w:rPr>
        <w:t>Bachelor of Technology (B.Tech) – Computer Science and Engineering  |  CGPA: 7.58/10</w:t>
      </w:r>
    </w:p>
    <w:p w14:paraId="5D08BD96">
      <w:pPr>
        <w:keepNext/>
        <w:pBdr>
          <w:bottom w:val="single" w:color="0F2043" w:sz="8" w:space="2"/>
        </w:pBdr>
        <w:spacing w:before="200" w:after="60"/>
      </w:pPr>
      <w:r>
        <w:rPr>
          <w:rFonts w:ascii="Arial" w:hAnsi="Arial"/>
          <w:b/>
          <w:color w:val="0F2043"/>
          <w:sz w:val="22"/>
        </w:rPr>
        <w:t>CERTIFICATIONS</w:t>
      </w:r>
    </w:p>
    <w:p w14:paraId="1646618D">
      <w:pPr>
        <w:pStyle w:val="23"/>
        <w:spacing w:before="0" w:after="40" w:line="276" w:lineRule="auto"/>
        <w:ind w:left="360"/>
      </w:pPr>
      <w:r>
        <w:rPr>
          <w:rFonts w:ascii="Arial" w:hAnsi="Arial"/>
          <w:color w:val="282828"/>
          <w:sz w:val="19"/>
        </w:rPr>
        <w:t>Data Analytics with Python — NPTEL</w:t>
      </w:r>
    </w:p>
    <w:p w14:paraId="3E7314B7">
      <w:pPr>
        <w:pStyle w:val="23"/>
        <w:spacing w:before="0" w:after="40" w:line="276" w:lineRule="auto"/>
        <w:ind w:left="360"/>
      </w:pPr>
      <w:r>
        <w:rPr>
          <w:rFonts w:ascii="Arial" w:hAnsi="Arial"/>
          <w:color w:val="282828"/>
          <w:sz w:val="19"/>
        </w:rPr>
        <w:t>Advanced Computer Networks — NPTEL</w:t>
      </w:r>
    </w:p>
    <w:p w14:paraId="003E1385">
      <w:pPr>
        <w:pStyle w:val="23"/>
        <w:spacing w:before="0" w:after="40" w:line="276" w:lineRule="auto"/>
        <w:ind w:left="360"/>
      </w:pPr>
      <w:r>
        <w:rPr>
          <w:rFonts w:ascii="Arial" w:hAnsi="Arial"/>
          <w:color w:val="282828"/>
          <w:sz w:val="19"/>
        </w:rPr>
        <w:t>Infosys Springboard — Programming / Technolog</w:t>
      </w:r>
      <w:r>
        <w:rPr>
          <w:rFonts w:hint="default" w:ascii="Arial" w:hAnsi="Arial"/>
          <w:color w:val="282828"/>
          <w:sz w:val="19"/>
          <w:lang w:val="en-IN"/>
        </w:rPr>
        <w:t>y</w:t>
      </w:r>
    </w:p>
    <w:p w14:paraId="1F09AD97">
      <w:pPr>
        <w:pStyle w:val="23"/>
        <w:spacing w:before="0" w:after="40" w:line="276" w:lineRule="auto"/>
        <w:ind w:left="360"/>
      </w:pPr>
      <w:r>
        <w:rPr>
          <w:rFonts w:ascii="Arial" w:hAnsi="Arial"/>
          <w:b/>
          <w:color w:val="0F2043"/>
          <w:sz w:val="22"/>
        </w:rPr>
        <w:t>CORE STRENGTHS &amp; LANGUAGES</w:t>
      </w:r>
    </w:p>
    <w:p w14:paraId="1FAA6B76">
      <w:pPr>
        <w:pStyle w:val="23"/>
        <w:spacing w:before="0" w:after="40" w:line="276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Core Strengths: </w:t>
      </w:r>
      <w:r>
        <w:rPr>
          <w:rFonts w:ascii="Arial" w:hAnsi="Arial"/>
          <w:color w:val="282828"/>
          <w:sz w:val="19"/>
        </w:rPr>
        <w:t>Problem Solving  |  Analytical Thinking  |  Teamwork  |  Communication  |  Adaptability  |  Continuous Learning</w:t>
      </w:r>
    </w:p>
    <w:p w14:paraId="6862CB6C">
      <w:pPr>
        <w:pStyle w:val="23"/>
        <w:spacing w:before="0" w:after="40" w:line="276" w:lineRule="auto"/>
        <w:ind w:left="360"/>
      </w:pPr>
      <w:r>
        <w:rPr>
          <w:rFonts w:ascii="Arial" w:hAnsi="Arial"/>
          <w:b/>
          <w:color w:val="282828"/>
          <w:sz w:val="19"/>
        </w:rPr>
        <w:t xml:space="preserve">Languages: </w:t>
      </w:r>
      <w:r>
        <w:rPr>
          <w:rFonts w:ascii="Arial" w:hAnsi="Arial"/>
          <w:color w:val="282828"/>
          <w:sz w:val="19"/>
        </w:rPr>
        <w:t>Telugu: Native   |   English: Professional Working Proficiency</w:t>
      </w:r>
    </w:p>
    <w:sectPr>
      <w:pgSz w:w="12240" w:h="15840"/>
      <w:pgMar w:top="720" w:right="864" w:bottom="720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5A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378</Words>
  <Characters>2619</Characters>
  <Lines>0</Lines>
  <Paragraphs>0</Paragraphs>
  <TotalTime>25</TotalTime>
  <ScaleCrop>false</ScaleCrop>
  <LinksUpToDate>false</LinksUpToDate>
  <CharactersWithSpaces>2984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SATHISH LOCAL</cp:lastModifiedBy>
  <dcterms:modified xsi:type="dcterms:W3CDTF">2026-09-21T08:16:03Z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eyJoZGlkIjoiN2M2NTczMjUxOWI2NjkzZWE1YWMzYmNhNDQ1YmJmYmQiLCJ1c2VySWQiOiI1Njc0MjU1NDAxMTMifQ==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D10237EC367B4BA9ACBE8CDEB252BB7B_12</vt:lpwstr>
  </property>
</Properties>
</file>